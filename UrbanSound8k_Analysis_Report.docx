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EF03F18">
      <w:pPr>
        <w:pStyle w:val="37"/>
      </w:pPr>
      <w:r>
        <w:t>UrbanSound8k Dataset Analysis and Spectrogram Comparison</w:t>
      </w:r>
    </w:p>
    <w:p w14:paraId="5FF01C0F">
      <w:pPr>
        <w:pStyle w:val="2"/>
      </w:pPr>
      <w:r>
        <w:t>1. Introduction</w:t>
      </w:r>
    </w:p>
    <w:p w14:paraId="00EB508E">
      <w:r>
        <w:t>This report presents the analysis of the UrbanSound8k dataset by applying different windowing techniques (Hann, Hamming, and Rectangular) for spectrogram generation using Short-Time Fourier Transform (STFT). Additionally, a neural network classifier was trained using features extracted from these spectrograms to evaluate the impact of windowing techniques on classification performance.</w:t>
      </w:r>
    </w:p>
    <w:p w14:paraId="6132C712"/>
    <w:p w14:paraId="7D56009F">
      <w:pPr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GitHub repository link</w:t>
      </w:r>
      <w:r>
        <w:rPr>
          <w:rFonts w:hint="default"/>
          <w:lang w:val="en-IN"/>
        </w:rPr>
        <w:t xml:space="preserve"> : - </w:t>
      </w:r>
      <w:r>
        <w:rPr>
          <w:rFonts w:hint="default"/>
          <w:lang w:val="en-IN"/>
        </w:rPr>
        <w:fldChar w:fldCharType="begin"/>
      </w:r>
      <w:r>
        <w:rPr>
          <w:rFonts w:hint="default"/>
          <w:lang w:val="en-IN"/>
        </w:rPr>
        <w:instrText xml:space="preserve"> HYPERLINK "https://github.com/AbhilashAgarwalIITJ/Sppech_Understanding_assignment1" </w:instrText>
      </w:r>
      <w:r>
        <w:rPr>
          <w:rFonts w:hint="default"/>
          <w:lang w:val="en-IN"/>
        </w:rPr>
        <w:fldChar w:fldCharType="separate"/>
      </w:r>
      <w:r>
        <w:rPr>
          <w:rStyle w:val="20"/>
          <w:rFonts w:hint="default"/>
          <w:lang w:val="en-IN"/>
        </w:rPr>
        <w:t>https://github.com/AbhilashAgarwalIITJ/Sppech_Understanding_assignment1</w:t>
      </w:r>
      <w:r>
        <w:rPr>
          <w:rFonts w:hint="default"/>
          <w:lang w:val="en-IN"/>
        </w:rPr>
        <w:fldChar w:fldCharType="end"/>
      </w:r>
      <w:r>
        <w:rPr>
          <w:rFonts w:hint="default"/>
          <w:lang w:val="en-IN"/>
        </w:rPr>
        <w:t xml:space="preserve"> </w:t>
      </w:r>
      <w:bookmarkStart w:id="0" w:name="_GoBack"/>
      <w:bookmarkEnd w:id="0"/>
    </w:p>
    <w:p w14:paraId="7F754D8C">
      <w:pPr>
        <w:pStyle w:val="2"/>
      </w:pPr>
      <w:r>
        <w:t>2. Windowing Techniques</w:t>
      </w:r>
    </w:p>
    <w:p w14:paraId="77000637">
      <w:r>
        <w:t>Three different windowing techniques were applied to analyze their effects on spectrogram quality:</w:t>
      </w:r>
      <w:r>
        <w:br w:type="textWrapping"/>
      </w:r>
      <w:r>
        <w:t xml:space="preserve">- </w:t>
      </w:r>
      <w:r>
        <w:rPr>
          <w:b/>
          <w:bCs/>
        </w:rPr>
        <w:t>Hann Window</w:t>
      </w:r>
      <w:r>
        <w:t>: Provides smooth transitions and reduces spectral leakage.</w:t>
      </w:r>
      <w:r>
        <w:br w:type="textWrapping"/>
      </w:r>
      <w:r>
        <w:t xml:space="preserve">- </w:t>
      </w:r>
      <w:r>
        <w:rPr>
          <w:b/>
          <w:bCs/>
        </w:rPr>
        <w:t>Hamming Window</w:t>
      </w:r>
      <w:r>
        <w:t>: Similar to Hann but with slightly higher side-lobe attenuation.</w:t>
      </w:r>
      <w:r>
        <w:br w:type="textWrapping"/>
      </w:r>
      <w:r>
        <w:t xml:space="preserve">- </w:t>
      </w:r>
      <w:r>
        <w:rPr>
          <w:b/>
          <w:bCs/>
        </w:rPr>
        <w:t>Rectangular Window</w:t>
      </w:r>
      <w:r>
        <w:t>: A simple window that does not modify the signal but suffers from higher spectral leakage.</w:t>
      </w:r>
    </w:p>
    <w:p w14:paraId="4294FFD2">
      <w:pPr>
        <w:pStyle w:val="2"/>
      </w:pPr>
      <w:r>
        <w:t>3. Spectrogram Comparison</w:t>
      </w:r>
    </w:p>
    <w:p w14:paraId="3C68F4F9">
      <w:r>
        <w:t>Spectrograms were generated using STFT with the three windowing techniques. The results show that:</w:t>
      </w:r>
      <w:r>
        <w:br w:type="textWrapping"/>
      </w:r>
      <w:r>
        <w:t xml:space="preserve">- The </w:t>
      </w:r>
      <w:r>
        <w:rPr>
          <w:b/>
          <w:bCs/>
        </w:rPr>
        <w:t>Hann window</w:t>
      </w:r>
      <w:r>
        <w:t xml:space="preserve"> provided the best balance between resolution and leakage reduction.</w:t>
      </w:r>
      <w:r>
        <w:br w:type="textWrapping"/>
      </w:r>
      <w:r>
        <w:t xml:space="preserve">- The </w:t>
      </w:r>
      <w:r>
        <w:rPr>
          <w:b/>
          <w:bCs/>
        </w:rPr>
        <w:t>Hamming window</w:t>
      </w:r>
      <w:r>
        <w:t xml:space="preserve"> offered slightly better leakage reduction but at the cost of frequency resolution.</w:t>
      </w:r>
      <w:r>
        <w:br w:type="textWrapping"/>
      </w:r>
      <w:r>
        <w:t xml:space="preserve">- The </w:t>
      </w:r>
      <w:r>
        <w:rPr>
          <w:b/>
          <w:bCs/>
        </w:rPr>
        <w:t>Rectangular window</w:t>
      </w:r>
      <w:r>
        <w:t xml:space="preserve"> resulted in significant spectral leakage, making it less desirable for classification.</w:t>
      </w:r>
    </w:p>
    <w:p w14:paraId="778DC259">
      <w:pPr>
        <w:pStyle w:val="2"/>
      </w:pPr>
      <w:r>
        <w:t>4. Neural Network Classifier Performance</w:t>
      </w:r>
    </w:p>
    <w:p w14:paraId="273E04DE">
      <w:pPr>
        <w:rPr>
          <w:rFonts w:hint="default"/>
          <w:lang w:val="en-IN"/>
        </w:rPr>
      </w:pPr>
      <w:r>
        <w:t>A simple neural network was trained on spectrogram features extracted using different windowing techniques. The model structure included fully connected layers with ReLU activation and dropout for regularization. Results showed that:</w:t>
      </w:r>
      <w:r>
        <w:br w:type="textWrapping"/>
      </w:r>
      <w:r>
        <w:t xml:space="preserve">- </w:t>
      </w:r>
      <w:r>
        <w:rPr>
          <w:b/>
          <w:bCs/>
        </w:rPr>
        <w:t>Hann Window</w:t>
      </w:r>
      <w:r>
        <w:rPr>
          <w:rFonts w:hint="default"/>
          <w:lang w:val="en-IN"/>
        </w:rPr>
        <w:t xml:space="preserve"> </w:t>
      </w:r>
      <w:r>
        <w:t>achieved the highest classification accuracy.</w:t>
      </w:r>
      <w:r>
        <w:rPr>
          <w:rFonts w:hint="default"/>
          <w:lang w:val="en-IN"/>
        </w:rPr>
        <w:t xml:space="preserve"> - </w:t>
      </w:r>
      <w:r>
        <w:rPr>
          <w:rFonts w:hint="default"/>
          <w:b/>
          <w:bCs/>
          <w:lang w:val="en-IN"/>
        </w:rPr>
        <w:t>78.59%</w:t>
      </w:r>
      <w:r>
        <w:br w:type="textWrapping"/>
      </w:r>
      <w:r>
        <w:t xml:space="preserve">- </w:t>
      </w:r>
      <w:r>
        <w:rPr>
          <w:b/>
          <w:bCs/>
        </w:rPr>
        <w:t>Hamming Window</w:t>
      </w:r>
      <w:r>
        <w:t xml:space="preserve"> performed similarly but slightly lower.</w:t>
      </w:r>
      <w:r>
        <w:rPr>
          <w:rFonts w:hint="default"/>
          <w:lang w:val="en-IN"/>
        </w:rPr>
        <w:t xml:space="preserve"> - </w:t>
      </w:r>
      <w:r>
        <w:rPr>
          <w:rFonts w:hint="default"/>
          <w:b/>
          <w:bCs/>
          <w:lang w:val="en-IN"/>
        </w:rPr>
        <w:t>78.48%</w:t>
      </w:r>
      <w:r>
        <w:rPr>
          <w:b/>
          <w:bCs/>
        </w:rPr>
        <w:br w:type="textWrapping"/>
      </w:r>
      <w:r>
        <w:t xml:space="preserve">- </w:t>
      </w:r>
      <w:r>
        <w:rPr>
          <w:b/>
          <w:bCs/>
        </w:rPr>
        <w:t>Rectangular Window</w:t>
      </w:r>
      <w:r>
        <w:t xml:space="preserve"> performed the worst due to spectral leakage affecting feature extraction.</w:t>
      </w:r>
      <w:r>
        <w:rPr>
          <w:rFonts w:hint="default"/>
          <w:lang w:val="en-IN"/>
        </w:rPr>
        <w:t xml:space="preserve"> - </w:t>
      </w:r>
      <w:r>
        <w:rPr>
          <w:rFonts w:hint="default"/>
          <w:b/>
          <w:bCs/>
          <w:lang w:val="en-IN"/>
        </w:rPr>
        <w:t>77.5%</w:t>
      </w:r>
    </w:p>
    <w:p w14:paraId="77E1E7BE">
      <w:pPr>
        <w:pStyle w:val="2"/>
      </w:pPr>
      <w:r>
        <w:t>5. Task B: Spectrogram Analysis of Different Music Genres</w:t>
      </w:r>
    </w:p>
    <w:p w14:paraId="3D62D6CF">
      <w:r>
        <w:t>For Task B, spectrograms of four different songs from distinct genres were analyzed:</w:t>
      </w:r>
      <w:r>
        <w:br w:type="textWrapping"/>
      </w:r>
      <w:r>
        <w:t xml:space="preserve">- </w:t>
      </w:r>
      <w:r>
        <w:rPr>
          <w:b/>
          <w:bCs/>
        </w:rPr>
        <w:t>Rock</w:t>
      </w:r>
      <w:r>
        <w:t>: 'Bohemian Rhapsody'</w:t>
      </w:r>
      <w:r>
        <w:br w:type="textWrapping"/>
      </w:r>
      <w:r>
        <w:t xml:space="preserve">- </w:t>
      </w:r>
      <w:r>
        <w:rPr>
          <w:b/>
          <w:bCs/>
        </w:rPr>
        <w:t>Classical</w:t>
      </w:r>
      <w:r>
        <w:t>: 'Clair de Lune'</w:t>
      </w:r>
      <w:r>
        <w:br w:type="textWrapping"/>
      </w:r>
      <w:r>
        <w:t xml:space="preserve">- </w:t>
      </w:r>
      <w:r>
        <w:rPr>
          <w:b/>
          <w:bCs/>
        </w:rPr>
        <w:t>Pop</w:t>
      </w:r>
      <w:r>
        <w:t>: 'Shape of You'</w:t>
      </w:r>
      <w:r>
        <w:br w:type="textWrapping"/>
      </w:r>
      <w:r>
        <w:t xml:space="preserve">- </w:t>
      </w:r>
      <w:r>
        <w:rPr>
          <w:b/>
          <w:bCs/>
        </w:rPr>
        <w:t>Jazz</w:t>
      </w:r>
      <w:r>
        <w:t>: 'Take Five'</w:t>
      </w:r>
      <w:r>
        <w:br w:type="textWrapping"/>
      </w:r>
      <w:r>
        <w:t>The spectrograms highlighted how different genres exhibit unique frequency characteristics, with classical music showing more harmonic consistency and jazz displaying more rhythmic complexity.</w:t>
      </w:r>
    </w:p>
    <w:p w14:paraId="2FBB102F"/>
    <w:p w14:paraId="758DF5BE">
      <w:pPr>
        <w:rPr>
          <w:rFonts w:hint="default"/>
          <w:lang w:val="en-IN"/>
        </w:rPr>
      </w:pPr>
    </w:p>
    <w:p w14:paraId="5F0C0880">
      <w:pPr>
        <w:pStyle w:val="2"/>
        <w:numPr>
          <w:ilvl w:val="0"/>
          <w:numId w:val="7"/>
        </w:numPr>
        <w:rPr>
          <w:rFonts w:hint="default"/>
          <w:lang w:val="en-IN"/>
        </w:rPr>
      </w:pPr>
      <w:r>
        <w:rPr>
          <w:rFonts w:hint="default"/>
          <w:lang w:val="en-IN"/>
        </w:rPr>
        <w:t>Histograms for both Task A and B</w:t>
      </w:r>
    </w:p>
    <w:p w14:paraId="4326D83B">
      <w:pPr>
        <w:numPr>
          <w:numId w:val="0"/>
        </w:numPr>
        <w:spacing w:after="200" w:line="276" w:lineRule="auto"/>
        <w:rPr>
          <w:rFonts w:hint="default"/>
          <w:lang w:val="en-IN"/>
        </w:rPr>
      </w:pPr>
    </w:p>
    <w:p w14:paraId="7DEB3CE4">
      <w:pPr>
        <w:numPr>
          <w:numId w:val="0"/>
        </w:numPr>
        <w:spacing w:after="200" w:line="276" w:lineRule="auto"/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61585" cy="2446655"/>
            <wp:effectExtent l="0" t="0" r="5715" b="10795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1585" cy="2446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00256C6"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721225" cy="2282190"/>
            <wp:effectExtent l="0" t="0" r="3175" b="3810"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21225" cy="228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7BB5A5">
      <w:pPr>
        <w:pStyle w:val="2"/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45200" cy="2922270"/>
            <wp:effectExtent l="0" t="0" r="12700" b="11430"/>
            <wp:docPr id="3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5200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56300" cy="2879725"/>
            <wp:effectExtent l="0" t="0" r="6350" b="15875"/>
            <wp:docPr id="4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6300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13070" cy="2665095"/>
            <wp:effectExtent l="0" t="0" r="11430" b="1905"/>
            <wp:docPr id="7" name="Picture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4DFD22">
      <w:pPr>
        <w:pStyle w:val="2"/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862955" cy="2834005"/>
            <wp:effectExtent l="0" t="0" r="4445" b="4445"/>
            <wp:docPr id="6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2834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460EF5">
      <w:pPr>
        <w:pStyle w:val="2"/>
        <w:rPr>
          <w:rFonts w:hint="default"/>
          <w:lang w:val="en-IN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02960" cy="2853690"/>
            <wp:effectExtent l="0" t="0" r="2540" b="3810"/>
            <wp:docPr id="5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296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6DDCCD9">
      <w:pPr>
        <w:pStyle w:val="2"/>
        <w:rPr>
          <w:rFonts w:hint="default"/>
          <w:lang w:val="en-IN"/>
        </w:rPr>
      </w:pPr>
    </w:p>
    <w:p w14:paraId="3CABD61B">
      <w:pPr>
        <w:pStyle w:val="2"/>
      </w:pPr>
      <w:r>
        <w:rPr>
          <w:rFonts w:hint="default"/>
          <w:lang w:val="en-IN"/>
        </w:rPr>
        <w:t>7</w:t>
      </w:r>
      <w:r>
        <w:t>. Conclusion</w:t>
      </w:r>
    </w:p>
    <w:p w14:paraId="0BFE20F7">
      <w:r>
        <w:t>The study revealed that windowing techniques significantly affect spectrogram quality and classification performance. The Hann and Hamming windows are preferable due to their balance between resolution and spectral leakage. Task B demonstrated how different music genres exhibit unique spectro-temporal patterns, making spectrogram analysis a powerful tool for audio classification and genre identification.</w:t>
      </w:r>
    </w:p>
    <w:sectPr>
      <w:pgSz w:w="12240" w:h="15840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ＭＳ 明朝">
    <w:altName w:val="Yu Gothic"/>
    <w:panose1 w:val="00000000000000000000"/>
    <w:charset w:val="80"/>
    <w:family w:val="roman"/>
    <w:pitch w:val="default"/>
    <w:sig w:usb0="00000000" w:usb1="00000000" w:usb2="00000010" w:usb3="00000000" w:csb0="00020000" w:csb1="00000000"/>
  </w:font>
  <w:font w:name="ＭＳ 明朝">
    <w:altName w:val="SimSun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S Gothic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Symbol">
    <w:panose1 w:val="05050102010706020507"/>
    <w:charset w:val="02"/>
    <w:family w:val="auto"/>
    <w:pitch w:val="default"/>
    <w:sig w:usb0="00000000" w:usb1="00000000" w:usb2="00000000" w:usb3="00000000" w:csb0="80000000" w:csb1="00000000"/>
  </w:font>
  <w:font w:name="Courier">
    <w:altName w:val="Courier New"/>
    <w:panose1 w:val="02000500000000000000"/>
    <w:charset w:val="00"/>
    <w:family w:val="auto"/>
    <w:pitch w:val="default"/>
    <w:sig w:usb0="00000000" w:usb1="00000000" w:usb2="00000000" w:usb3="00000000" w:csb0="00000001" w:csb1="00000000"/>
  </w:font>
  <w:font w:name="ＭＳ 明朝">
    <w:altName w:val="Liberation Mono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E"/>
    <w:multiLevelType w:val="singleLevel"/>
    <w:tmpl w:val="FFFFFF7E"/>
    <w:lvl w:ilvl="0" w:tentative="0">
      <w:start w:val="1"/>
      <w:numFmt w:val="decimal"/>
      <w:pStyle w:val="32"/>
      <w:lvlText w:val="%1."/>
      <w:lvlJc w:val="left"/>
      <w:pPr>
        <w:tabs>
          <w:tab w:val="left" w:pos="1080"/>
        </w:tabs>
        <w:ind w:left="1080" w:hanging="360"/>
      </w:pPr>
    </w:lvl>
  </w:abstractNum>
  <w:abstractNum w:abstractNumId="1">
    <w:nsid w:val="FFFFFF7F"/>
    <w:multiLevelType w:val="singleLevel"/>
    <w:tmpl w:val="FFFFFF7F"/>
    <w:lvl w:ilvl="0" w:tentative="0">
      <w:start w:val="1"/>
      <w:numFmt w:val="decimal"/>
      <w:pStyle w:val="31"/>
      <w:lvlText w:val="%1."/>
      <w:lvlJc w:val="left"/>
      <w:pPr>
        <w:tabs>
          <w:tab w:val="left" w:pos="720"/>
        </w:tabs>
        <w:ind w:left="720" w:hanging="360"/>
      </w:pPr>
    </w:lvl>
  </w:abstractNum>
  <w:abstractNum w:abstractNumId="2">
    <w:nsid w:val="FFFFFF82"/>
    <w:multiLevelType w:val="singleLevel"/>
    <w:tmpl w:val="FFFFFF82"/>
    <w:lvl w:ilvl="0" w:tentative="0">
      <w:start w:val="1"/>
      <w:numFmt w:val="bullet"/>
      <w:pStyle w:val="26"/>
      <w:lvlText w:val="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</w:rPr>
    </w:lvl>
  </w:abstractNum>
  <w:abstractNum w:abstractNumId="3">
    <w:nsid w:val="FFFFFF83"/>
    <w:multiLevelType w:val="singleLevel"/>
    <w:tmpl w:val="FFFFFF83"/>
    <w:lvl w:ilvl="0" w:tentative="0">
      <w:start w:val="1"/>
      <w:numFmt w:val="bullet"/>
      <w:pStyle w:val="25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</w:rPr>
    </w:lvl>
  </w:abstractNum>
  <w:abstractNum w:abstractNumId="4">
    <w:nsid w:val="FFFFFF88"/>
    <w:multiLevelType w:val="singleLevel"/>
    <w:tmpl w:val="FFFFFF88"/>
    <w:lvl w:ilvl="0" w:tentative="0">
      <w:start w:val="1"/>
      <w:numFmt w:val="decimal"/>
      <w:pStyle w:val="30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5">
    <w:nsid w:val="FFFFFF89"/>
    <w:multiLevelType w:val="singleLevel"/>
    <w:tmpl w:val="FFFFFF89"/>
    <w:lvl w:ilvl="0" w:tentative="0">
      <w:start w:val="1"/>
      <w:numFmt w:val="bullet"/>
      <w:pStyle w:val="24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</w:rPr>
    </w:lvl>
  </w:abstractNum>
  <w:abstractNum w:abstractNumId="6">
    <w:nsid w:val="522F2686"/>
    <w:multiLevelType w:val="singleLevel"/>
    <w:tmpl w:val="522F2686"/>
    <w:lvl w:ilvl="0" w:tentative="0">
      <w:start w:val="6"/>
      <w:numFmt w:val="decimal"/>
      <w:suff w:val="space"/>
      <w:lvlText w:val="%1."/>
      <w:lvlJc w:val="left"/>
    </w:lvl>
  </w:abstractNum>
  <w:num w:numId="1">
    <w:abstractNumId w:val="5"/>
  </w:num>
  <w:num w:numId="2">
    <w:abstractNumId w:val="3"/>
  </w:num>
  <w:num w:numId="3">
    <w:abstractNumId w:val="2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  <w:rsid w:val="57D91914"/>
    <w:rsid w:val="614F1D2D"/>
    <w:rsid w:val="72935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14:defaultImageDpi w14:val="30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semiHidden="0" w:name="macro"/>
    <w:lsdException w:uiPriority="99" w:name="toa heading"/>
    <w:lsdException w:uiPriority="99" w:semiHidden="0" w:name="List"/>
    <w:lsdException w:uiPriority="99" w:semiHidden="0" w:name="List Bullet"/>
    <w:lsdException w:uiPriority="99" w:semiHidden="0" w:name="List Number"/>
    <w:lsdException w:uiPriority="99" w:semiHidden="0" w:name="List 2"/>
    <w:lsdException w:uiPriority="99" w:semiHidden="0" w:name="List 3"/>
    <w:lsdException w:uiPriority="99" w:name="List 4"/>
    <w:lsdException w:uiPriority="99" w:name="List 5"/>
    <w:lsdException w:uiPriority="99" w:semiHidden="0" w:name="List Bullet 2"/>
    <w:lsdException w:uiPriority="99" w:semiHidden="0" w:name="List Bullet 3"/>
    <w:lsdException w:uiPriority="99" w:name="List Bullet 4"/>
    <w:lsdException w:uiPriority="99" w:name="List Bullet 5"/>
    <w:lsdException w:uiPriority="99" w:semiHidden="0" w:name="List Number 2"/>
    <w:lsdException w:uiPriority="99" w:semiHidden="0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semiHidden="0" w:name="Body Text"/>
    <w:lsdException w:uiPriority="99" w:name="Body Text Indent"/>
    <w:lsdException w:uiPriority="99" w:semiHidden="0" w:name="List Continue"/>
    <w:lsdException w:uiPriority="99" w:semiHidden="0" w:name="List Continue 2"/>
    <w:lsdException w:uiPriority="99" w:semiHidden="0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semiHidden="0" w:name="Body Text 2"/>
    <w:lsdException w:uiPriority="99" w:semiHidden="0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qFormat="1" w:unhideWhenUsed="0" w:uiPriority="68" w:semiHidden="0" w:name="Medium Grid 2"/>
    <w:lsdException w:qFormat="1" w:unhideWhenUsed="0" w:uiPriority="69" w:semiHidden="0" w:name="Medium Grid 3"/>
    <w:lsdException w:unhideWhenUsed="0" w:uiPriority="70" w:semiHidden="0" w:name="Dark List"/>
    <w:lsdException w:qFormat="1"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qFormat="1" w:unhideWhenUsed="0" w:uiPriority="67" w:semiHidden="0" w:name="Medium Grid 1 Accent 1"/>
    <w:lsdException w:qFormat="1" w:unhideWhenUsed="0" w:uiPriority="68" w:semiHidden="0" w:name="Medium Grid 2 Accent 1"/>
    <w:lsdException w:qFormat="1" w:unhideWhenUsed="0" w:uiPriority="69" w:semiHidden="0" w:name="Medium Grid 3 Accent 1"/>
    <w:lsdException w:qFormat="1" w:unhideWhenUsed="0" w:uiPriority="70" w:semiHidden="0" w:name="Dark List Accent 1"/>
    <w:lsdException w:qFormat="1"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qFormat="1" w:unhideWhenUsed="0" w:uiPriority="67" w:semiHidden="0" w:name="Medium Grid 1 Accent 2"/>
    <w:lsdException w:qFormat="1" w:unhideWhenUsed="0" w:uiPriority="68" w:semiHidden="0" w:name="Medium Grid 2 Accent 2"/>
    <w:lsdException w:qFormat="1" w:unhideWhenUsed="0" w:uiPriority="69" w:semiHidden="0" w:name="Medium Grid 3 Accent 2"/>
    <w:lsdException w:qFormat="1"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qFormat="1" w:unhideWhenUsed="0" w:uiPriority="67" w:semiHidden="0" w:name="Medium Grid 1 Accent 3"/>
    <w:lsdException w:qFormat="1" w:unhideWhenUsed="0" w:uiPriority="68" w:semiHidden="0" w:name="Medium Grid 2 Accent 3"/>
    <w:lsdException w:qFormat="1" w:unhideWhenUsed="0" w:uiPriority="69" w:semiHidden="0" w:name="Medium Grid 3 Accent 3"/>
    <w:lsdException w:qFormat="1"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qFormat="1"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qFormat="1" w:unhideWhenUsed="0" w:uiPriority="67" w:semiHidden="0" w:name="Medium Grid 1 Accent 4"/>
    <w:lsdException w:unhideWhenUsed="0" w:uiPriority="68" w:semiHidden="0" w:name="Medium Grid 2 Accent 4"/>
    <w:lsdException w:qFormat="1" w:unhideWhenUsed="0" w:uiPriority="69" w:semiHidden="0" w:name="Medium Grid 3 Accent 4"/>
    <w:lsdException w:qFormat="1" w:unhideWhenUsed="0" w:uiPriority="70" w:semiHidden="0" w:name="Dark List Accent 4"/>
    <w:lsdException w:unhideWhenUsed="0" w:uiPriority="71" w:semiHidden="0" w:name="Colorful Shading Accent 4"/>
    <w:lsdException w:qFormat="1"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qFormat="1" w:unhideWhenUsed="0" w:uiPriority="67" w:semiHidden="0" w:name="Medium Grid 1 Accent 5"/>
    <w:lsdException w:qFormat="1" w:unhideWhenUsed="0" w:uiPriority="68" w:semiHidden="0" w:name="Medium Grid 2 Accent 5"/>
    <w:lsdException w:qFormat="1" w:unhideWhenUsed="0" w:uiPriority="69" w:semiHidden="0" w:name="Medium Grid 3 Accent 5"/>
    <w:lsdException w:qFormat="1"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qFormat="1"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qFormat="1" w:unhideWhenUsed="0" w:uiPriority="67" w:semiHidden="0" w:name="Medium Grid 1 Accent 6"/>
    <w:lsdException w:unhideWhenUsed="0" w:uiPriority="68" w:semiHidden="0" w:name="Medium Grid 2 Accent 6"/>
    <w:lsdException w:qFormat="1" w:unhideWhenUsed="0" w:uiPriority="69" w:semiHidden="0" w:name="Medium Grid 3 Accent 6"/>
    <w:lsdException w:qFormat="1" w:unhideWhenUsed="0" w:uiPriority="70" w:semiHidden="0" w:name="Dark List Accent 6"/>
    <w:lsdException w:qFormat="1"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39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paragraph" w:styleId="3">
    <w:name w:val="heading 2"/>
    <w:basedOn w:val="1"/>
    <w:next w:val="1"/>
    <w:link w:val="140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141"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151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152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153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154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155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156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145"/>
    <w:unhideWhenUsed/>
    <w:uiPriority w:val="99"/>
    <w:pPr>
      <w:spacing w:after="120"/>
    </w:pPr>
  </w:style>
  <w:style w:type="paragraph" w:styleId="14">
    <w:name w:val="Body Text 2"/>
    <w:basedOn w:val="1"/>
    <w:link w:val="146"/>
    <w:unhideWhenUsed/>
    <w:uiPriority w:val="99"/>
    <w:pPr>
      <w:spacing w:after="120" w:line="480" w:lineRule="auto"/>
    </w:pPr>
  </w:style>
  <w:style w:type="paragraph" w:styleId="15">
    <w:name w:val="Body Text 3"/>
    <w:basedOn w:val="1"/>
    <w:link w:val="147"/>
    <w:unhideWhenUsed/>
    <w:uiPriority w:val="99"/>
    <w:pPr>
      <w:spacing w:after="120"/>
    </w:pPr>
    <w:rPr>
      <w:sz w:val="16"/>
      <w:szCs w:val="16"/>
    </w:rPr>
  </w:style>
  <w:style w:type="paragraph" w:styleId="16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color w:val="4F81BD" w:themeColor="accent1"/>
      <w:sz w:val="18"/>
      <w:szCs w:val="18"/>
      <w14:textFill>
        <w14:solidFill>
          <w14:schemeClr w14:val="accent1"/>
        </w14:solidFill>
      </w14:textFill>
    </w:rPr>
  </w:style>
  <w:style w:type="character" w:styleId="17">
    <w:name w:val="Emphasis"/>
    <w:basedOn w:val="11"/>
    <w:qFormat/>
    <w:uiPriority w:val="20"/>
    <w:rPr>
      <w:i/>
      <w:iCs/>
    </w:rPr>
  </w:style>
  <w:style w:type="paragraph" w:styleId="18">
    <w:name w:val="footer"/>
    <w:basedOn w:val="1"/>
    <w:link w:val="137"/>
    <w:unhideWhenUsed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19">
    <w:name w:val="header"/>
    <w:basedOn w:val="1"/>
    <w:link w:val="136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20">
    <w:name w:val="Hyperlink"/>
    <w:basedOn w:val="11"/>
    <w:semiHidden/>
    <w:unhideWhenUsed/>
    <w:uiPriority w:val="99"/>
    <w:rPr>
      <w:color w:val="0000FF"/>
      <w:u w:val="single"/>
    </w:rPr>
  </w:style>
  <w:style w:type="paragraph" w:styleId="21">
    <w:name w:val="List"/>
    <w:basedOn w:val="1"/>
    <w:unhideWhenUsed/>
    <w:uiPriority w:val="99"/>
    <w:pPr>
      <w:ind w:left="360" w:hanging="360"/>
      <w:contextualSpacing/>
    </w:pPr>
  </w:style>
  <w:style w:type="paragraph" w:styleId="22">
    <w:name w:val="List 2"/>
    <w:basedOn w:val="1"/>
    <w:unhideWhenUsed/>
    <w:uiPriority w:val="99"/>
    <w:pPr>
      <w:ind w:left="720" w:hanging="360"/>
      <w:contextualSpacing/>
    </w:pPr>
  </w:style>
  <w:style w:type="paragraph" w:styleId="23">
    <w:name w:val="List 3"/>
    <w:basedOn w:val="1"/>
    <w:unhideWhenUsed/>
    <w:uiPriority w:val="99"/>
    <w:pPr>
      <w:ind w:left="1080" w:hanging="360"/>
      <w:contextualSpacing/>
    </w:pPr>
  </w:style>
  <w:style w:type="paragraph" w:styleId="24">
    <w:name w:val="List Bullet"/>
    <w:basedOn w:val="1"/>
    <w:unhideWhenUsed/>
    <w:uiPriority w:val="99"/>
    <w:pPr>
      <w:numPr>
        <w:ilvl w:val="0"/>
        <w:numId w:val="1"/>
      </w:numPr>
      <w:contextualSpacing/>
    </w:pPr>
  </w:style>
  <w:style w:type="paragraph" w:styleId="25">
    <w:name w:val="List Bullet 2"/>
    <w:basedOn w:val="1"/>
    <w:unhideWhenUsed/>
    <w:uiPriority w:val="99"/>
    <w:pPr>
      <w:numPr>
        <w:ilvl w:val="0"/>
        <w:numId w:val="2"/>
      </w:numPr>
      <w:contextualSpacing/>
    </w:pPr>
  </w:style>
  <w:style w:type="paragraph" w:styleId="26">
    <w:name w:val="List Bullet 3"/>
    <w:basedOn w:val="1"/>
    <w:unhideWhenUsed/>
    <w:uiPriority w:val="99"/>
    <w:pPr>
      <w:numPr>
        <w:ilvl w:val="0"/>
        <w:numId w:val="3"/>
      </w:numPr>
      <w:contextualSpacing/>
    </w:pPr>
  </w:style>
  <w:style w:type="paragraph" w:styleId="27">
    <w:name w:val="List Continue"/>
    <w:basedOn w:val="1"/>
    <w:unhideWhenUsed/>
    <w:uiPriority w:val="99"/>
    <w:pPr>
      <w:spacing w:after="120"/>
      <w:ind w:left="360"/>
      <w:contextualSpacing/>
    </w:pPr>
  </w:style>
  <w:style w:type="paragraph" w:styleId="28">
    <w:name w:val="List Continue 2"/>
    <w:basedOn w:val="1"/>
    <w:unhideWhenUsed/>
    <w:uiPriority w:val="99"/>
    <w:pPr>
      <w:spacing w:after="120"/>
      <w:ind w:left="720"/>
      <w:contextualSpacing/>
    </w:pPr>
  </w:style>
  <w:style w:type="paragraph" w:styleId="29">
    <w:name w:val="List Continue 3"/>
    <w:basedOn w:val="1"/>
    <w:unhideWhenUsed/>
    <w:uiPriority w:val="99"/>
    <w:pPr>
      <w:spacing w:after="120"/>
      <w:ind w:left="1080"/>
      <w:contextualSpacing/>
    </w:pPr>
  </w:style>
  <w:style w:type="paragraph" w:styleId="30">
    <w:name w:val="List Number"/>
    <w:basedOn w:val="1"/>
    <w:unhideWhenUsed/>
    <w:uiPriority w:val="99"/>
    <w:pPr>
      <w:numPr>
        <w:ilvl w:val="0"/>
        <w:numId w:val="4"/>
      </w:numPr>
      <w:contextualSpacing/>
    </w:pPr>
  </w:style>
  <w:style w:type="paragraph" w:styleId="31">
    <w:name w:val="List Number 2"/>
    <w:basedOn w:val="1"/>
    <w:unhideWhenUsed/>
    <w:uiPriority w:val="99"/>
    <w:pPr>
      <w:numPr>
        <w:ilvl w:val="0"/>
        <w:numId w:val="5"/>
      </w:numPr>
      <w:contextualSpacing/>
    </w:pPr>
  </w:style>
  <w:style w:type="paragraph" w:styleId="32">
    <w:name w:val="List Number 3"/>
    <w:basedOn w:val="1"/>
    <w:unhideWhenUsed/>
    <w:uiPriority w:val="99"/>
    <w:pPr>
      <w:numPr>
        <w:ilvl w:val="0"/>
        <w:numId w:val="6"/>
      </w:numPr>
      <w:contextualSpacing/>
    </w:pPr>
  </w:style>
  <w:style w:type="paragraph" w:styleId="33">
    <w:name w:val="macro"/>
    <w:link w:val="148"/>
    <w:unhideWhenUsed/>
    <w:uiPriority w:val="99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  <w:spacing w:after="200" w:line="276" w:lineRule="auto"/>
    </w:pPr>
    <w:rPr>
      <w:rFonts w:ascii="Courier" w:hAnsi="Courier" w:eastAsiaTheme="minorEastAsia" w:cstheme="minorBidi"/>
      <w:sz w:val="20"/>
      <w:szCs w:val="20"/>
      <w:lang w:val="en-US" w:eastAsia="en-US" w:bidi="ar-SA"/>
    </w:rPr>
  </w:style>
  <w:style w:type="character" w:styleId="34">
    <w:name w:val="Strong"/>
    <w:basedOn w:val="11"/>
    <w:qFormat/>
    <w:uiPriority w:val="22"/>
    <w:rPr>
      <w:b/>
      <w:bCs/>
    </w:rPr>
  </w:style>
  <w:style w:type="paragraph" w:styleId="35">
    <w:name w:val="Subtitle"/>
    <w:basedOn w:val="1"/>
    <w:next w:val="1"/>
    <w:link w:val="143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table" w:styleId="36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37">
    <w:name w:val="Title"/>
    <w:basedOn w:val="1"/>
    <w:next w:val="1"/>
    <w:link w:val="142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table" w:styleId="38">
    <w:name w:val="Light Shading"/>
    <w:basedOn w:val="12"/>
    <w:uiPriority w:val="60"/>
    <w:pPr>
      <w:spacing w:after="0" w:line="240" w:lineRule="auto"/>
    </w:pPr>
    <w:rPr>
      <w:color w:val="000000" w:themeColor="text1" w:themeShade="BF"/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themeColor="text1" w:sz="8" w:space="0"/>
          <w:left w:val="nil"/>
          <w:bottom w:val="single" w:color="000000" w:themeColor="tex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</w:style>
  <w:style w:type="table" w:styleId="39">
    <w:name w:val="Light Shading Accent 1"/>
    <w:basedOn w:val="12"/>
    <w:uiPriority w:val="60"/>
    <w:pPr>
      <w:spacing w:after="0" w:line="240" w:lineRule="auto"/>
    </w:pPr>
    <w:rPr>
      <w:color w:val="376092" w:themeColor="accent1" w:themeShade="BF"/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themeColor="accent1" w:sz="8" w:space="0"/>
          <w:left w:val="nil"/>
          <w:bottom w:val="single" w:color="4F81BD" w:themeColor="accent1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40">
    <w:name w:val="Light Shading Accent 2"/>
    <w:basedOn w:val="12"/>
    <w:uiPriority w:val="60"/>
    <w:pPr>
      <w:spacing w:after="0" w:line="240" w:lineRule="auto"/>
    </w:pPr>
    <w:rPr>
      <w:color w:val="953735" w:themeColor="accent2" w:themeShade="BF"/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</w:style>
  <w:style w:type="table" w:styleId="41">
    <w:name w:val="Light Shading Accent 3"/>
    <w:basedOn w:val="12"/>
    <w:uiPriority w:val="60"/>
    <w:pPr>
      <w:spacing w:after="0" w:line="240" w:lineRule="auto"/>
    </w:pPr>
    <w:rPr>
      <w:color w:val="77933C" w:themeColor="accent3" w:themeShade="BF"/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themeColor="accent3" w:sz="8" w:space="0"/>
          <w:left w:val="nil"/>
          <w:bottom w:val="single" w:color="9BBB59" w:themeColor="accent3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42">
    <w:name w:val="Light Shading Accent 4"/>
    <w:basedOn w:val="12"/>
    <w:uiPriority w:val="60"/>
    <w:pPr>
      <w:spacing w:after="0" w:line="240" w:lineRule="auto"/>
    </w:pPr>
    <w:rPr>
      <w:color w:val="604A7B" w:themeColor="accent4" w:themeShade="BF"/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themeColor="accent4" w:sz="8" w:space="0"/>
          <w:left w:val="nil"/>
          <w:bottom w:val="single" w:color="8064A2" w:themeColor="accent4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43">
    <w:name w:val="Light Shading Accent 5"/>
    <w:basedOn w:val="12"/>
    <w:uiPriority w:val="60"/>
    <w:pPr>
      <w:spacing w:after="0" w:line="240" w:lineRule="auto"/>
    </w:pPr>
    <w:rPr>
      <w:color w:val="31859C" w:themeColor="accent5" w:themeShade="BF"/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themeColor="accent5" w:sz="8" w:space="0"/>
          <w:left w:val="nil"/>
          <w:bottom w:val="single" w:color="4BACC6" w:themeColor="accent5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</w:style>
  <w:style w:type="table" w:styleId="44">
    <w:name w:val="Light Shading Accent 6"/>
    <w:basedOn w:val="12"/>
    <w:uiPriority w:val="60"/>
    <w:pPr>
      <w:spacing w:after="0" w:line="240" w:lineRule="auto"/>
    </w:pPr>
    <w:rPr>
      <w:color w:val="E46C0A" w:themeColor="accent6" w:themeShade="BF"/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themeColor="accent6" w:sz="8" w:space="0"/>
          <w:left w:val="nil"/>
          <w:bottom w:val="single" w:color="F79646" w:themeColor="accent6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</w:style>
  <w:style w:type="table" w:styleId="45">
    <w:name w:val="Light List"/>
    <w:basedOn w:val="12"/>
    <w:uiPriority w:val="61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</w:style>
  <w:style w:type="table" w:styleId="46">
    <w:name w:val="Light List Accent 1"/>
    <w:basedOn w:val="12"/>
    <w:uiPriority w:val="61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</w:style>
  <w:style w:type="table" w:styleId="47">
    <w:name w:val="Light List Accent 2"/>
    <w:basedOn w:val="12"/>
    <w:uiPriority w:val="61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</w:style>
  <w:style w:type="table" w:styleId="48">
    <w:name w:val="Light List Accent 3"/>
    <w:basedOn w:val="12"/>
    <w:uiPriority w:val="61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49">
    <w:name w:val="Light List Accent 4"/>
    <w:basedOn w:val="12"/>
    <w:uiPriority w:val="61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</w:style>
  <w:style w:type="table" w:styleId="50">
    <w:name w:val="Light List Accent 5"/>
    <w:basedOn w:val="12"/>
    <w:uiPriority w:val="61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51">
    <w:name w:val="Light List Accent 6"/>
    <w:basedOn w:val="12"/>
    <w:uiPriority w:val="61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</w:style>
  <w:style w:type="table" w:styleId="52">
    <w:name w:val="Light Grid"/>
    <w:basedOn w:val="12"/>
    <w:uiPriority w:val="62"/>
    <w:pPr>
      <w:spacing w:after="0" w:line="240" w:lineRule="auto"/>
    </w:p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1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000000" w:themeColor="text1" w:sz="6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</w:tcPr>
    </w:tblStylePr>
    <w:tblStylePr w:type="band1Vert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  <w:shd w:val="clear" w:color="auto" w:fill="BFBFBF" w:themeFill="text1" w:themeFillTint="3F"/>
      </w:tcPr>
    </w:tblStylePr>
    <w:tblStylePr w:type="band2Horz">
      <w:tblPr/>
      <w:tcPr>
        <w:tcBorders>
          <w:top w:val="single" w:color="000000" w:themeColor="text1" w:sz="8" w:space="0"/>
          <w:left w:val="single" w:color="000000" w:themeColor="text1" w:sz="8" w:space="0"/>
          <w:bottom w:val="single" w:color="000000" w:themeColor="text1" w:sz="8" w:space="0"/>
          <w:right w:val="single" w:color="000000" w:themeColor="text1" w:sz="8" w:space="0"/>
          <w:insideV w:val="single" w:sz="8" w:space="0"/>
        </w:tcBorders>
      </w:tcPr>
    </w:tblStylePr>
  </w:style>
  <w:style w:type="table" w:styleId="53">
    <w:name w:val="Light Grid Accent 1"/>
    <w:basedOn w:val="12"/>
    <w:uiPriority w:val="62"/>
    <w:pPr>
      <w:spacing w:after="0" w:line="240" w:lineRule="auto"/>
    </w:p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1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F81BD" w:themeColor="accent1" w:sz="6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</w:tcPr>
    </w:tblStylePr>
    <w:tblStylePr w:type="band1Vert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color="4F81BD" w:themeColor="accent1" w:sz="8" w:space="0"/>
          <w:left w:val="single" w:color="4F81BD" w:themeColor="accent1" w:sz="8" w:space="0"/>
          <w:bottom w:val="single" w:color="4F81BD" w:themeColor="accent1" w:sz="8" w:space="0"/>
          <w:right w:val="single" w:color="4F81BD" w:themeColor="accent1" w:sz="8" w:space="0"/>
          <w:insideV w:val="single" w:sz="8" w:space="0"/>
        </w:tcBorders>
      </w:tcPr>
    </w:tblStylePr>
  </w:style>
  <w:style w:type="table" w:styleId="54">
    <w:name w:val="Light Grid Accent 2"/>
    <w:basedOn w:val="12"/>
    <w:uiPriority w:val="62"/>
    <w:pPr>
      <w:spacing w:after="0" w:line="240" w:lineRule="auto"/>
    </w:p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1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C0504D" w:themeColor="accent2" w:sz="6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</w:tcPr>
    </w:tblStylePr>
    <w:tblStylePr w:type="band1Vert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  <w:shd w:val="clear" w:color="auto" w:fill="EFD3D3" w:themeFill="accent2" w:themeFillTint="3F"/>
      </w:tcPr>
    </w:tblStylePr>
    <w:tblStylePr w:type="band2Horz">
      <w:tblPr/>
      <w:tcPr>
        <w:tcBorders>
          <w:top w:val="single" w:color="C0504D" w:themeColor="accent2" w:sz="8" w:space="0"/>
          <w:left w:val="single" w:color="C0504D" w:themeColor="accent2" w:sz="8" w:space="0"/>
          <w:bottom w:val="single" w:color="C0504D" w:themeColor="accent2" w:sz="8" w:space="0"/>
          <w:right w:val="single" w:color="C0504D" w:themeColor="accent2" w:sz="8" w:space="0"/>
          <w:insideV w:val="single" w:sz="8" w:space="0"/>
        </w:tcBorders>
      </w:tcPr>
    </w:tblStylePr>
  </w:style>
  <w:style w:type="table" w:styleId="55">
    <w:name w:val="Light Grid Accent 3"/>
    <w:basedOn w:val="12"/>
    <w:uiPriority w:val="62"/>
    <w:pPr>
      <w:spacing w:after="0" w:line="240" w:lineRule="auto"/>
    </w:p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1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  <w:insideV w:val="single" w:sz="8" w:space="0"/>
        </w:tcBorders>
      </w:tcPr>
    </w:tblStylePr>
  </w:style>
  <w:style w:type="table" w:styleId="56">
    <w:name w:val="Light Grid Accent 4"/>
    <w:basedOn w:val="12"/>
    <w:uiPriority w:val="62"/>
    <w:pPr>
      <w:spacing w:after="0" w:line="240" w:lineRule="auto"/>
    </w:p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1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8064A2" w:themeColor="accent4" w:sz="6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</w:tcPr>
    </w:tblStylePr>
    <w:tblStylePr w:type="band1Vert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color="8064A2" w:themeColor="accent4" w:sz="8" w:space="0"/>
          <w:left w:val="single" w:color="8064A2" w:themeColor="accent4" w:sz="8" w:space="0"/>
          <w:bottom w:val="single" w:color="8064A2" w:themeColor="accent4" w:sz="8" w:space="0"/>
          <w:right w:val="single" w:color="8064A2" w:themeColor="accent4" w:sz="8" w:space="0"/>
          <w:insideV w:val="single" w:sz="8" w:space="0"/>
        </w:tcBorders>
      </w:tcPr>
    </w:tblStylePr>
  </w:style>
  <w:style w:type="table" w:styleId="57">
    <w:name w:val="Light Grid Accent 5"/>
    <w:basedOn w:val="12"/>
    <w:uiPriority w:val="62"/>
    <w:pPr>
      <w:spacing w:after="0" w:line="240" w:lineRule="auto"/>
    </w:p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1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  <w:shd w:val="clear" w:color="auto" w:fill="D2EAF0" w:themeFill="accent5" w:themeFillTint="3F"/>
      </w:tcPr>
    </w:tblStylePr>
    <w:tblStylePr w:type="band2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  <w:insideV w:val="single" w:sz="8" w:space="0"/>
        </w:tcBorders>
      </w:tcPr>
    </w:tblStylePr>
  </w:style>
  <w:style w:type="table" w:styleId="58">
    <w:name w:val="Light Grid Accent 6"/>
    <w:basedOn w:val="12"/>
    <w:uiPriority w:val="62"/>
    <w:pPr>
      <w:spacing w:after="0" w:line="240" w:lineRule="auto"/>
    </w:p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1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/>
      <w:tcPr>
        <w:tcBorders>
          <w:top w:val="double" w:color="F79646" w:themeColor="accent6" w:sz="6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</w:tcPr>
    </w:tblStylePr>
    <w:tblStylePr w:type="band1Vert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  <w:shd w:val="clear" w:color="auto" w:fill="FDE5D1" w:themeFill="accent6" w:themeFillTint="3F"/>
      </w:tcPr>
    </w:tblStylePr>
    <w:tblStylePr w:type="band2Horz">
      <w:tblPr/>
      <w:tcPr>
        <w:tcBorders>
          <w:top w:val="single" w:color="F79646" w:themeColor="accent6" w:sz="8" w:space="0"/>
          <w:left w:val="single" w:color="F79646" w:themeColor="accent6" w:sz="8" w:space="0"/>
          <w:bottom w:val="single" w:color="F79646" w:themeColor="accent6" w:sz="8" w:space="0"/>
          <w:right w:val="single" w:color="F79646" w:themeColor="accent6" w:sz="8" w:space="0"/>
          <w:insideV w:val="single" w:sz="8" w:space="0"/>
        </w:tcBorders>
      </w:tcPr>
    </w:tblStylePr>
  </w:style>
  <w:style w:type="table" w:styleId="59">
    <w:name w:val="Medium Shading 1"/>
    <w:basedOn w:val="12"/>
    <w:uiPriority w:val="63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3F3F3F" w:themeColor="text1" w:themeTint="BF" w:sz="8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3F3F3F" w:themeColor="text1" w:themeTint="BF" w:sz="6" w:space="0"/>
          <w:left w:val="single" w:color="3F3F3F" w:themeColor="text1" w:themeTint="BF" w:sz="8" w:space="0"/>
          <w:bottom w:val="single" w:color="3F3F3F" w:themeColor="text1" w:themeTint="BF" w:sz="8" w:space="0"/>
          <w:right w:val="single" w:color="3F3F3F" w:themeColor="tex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BFBF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0">
    <w:name w:val="Medium Shading 1 Accent 1"/>
    <w:basedOn w:val="12"/>
    <w:uiPriority w:val="63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BA0CD" w:themeColor="accent1" w:themeTint="BF" w:sz="8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themeColor="accent1" w:themeTint="BF" w:sz="6" w:space="0"/>
          <w:left w:val="single" w:color="7BA0CD" w:themeColor="accent1" w:themeTint="BF" w:sz="8" w:space="0"/>
          <w:bottom w:val="single" w:color="7BA0CD" w:themeColor="accent1" w:themeTint="BF" w:sz="8" w:space="0"/>
          <w:right w:val="single" w:color="7BA0CD" w:themeColor="accent1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1">
    <w:name w:val="Medium Shading 1 Accent 2"/>
    <w:basedOn w:val="12"/>
    <w:uiPriority w:val="63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CF7B79" w:themeColor="accent2" w:themeTint="BF" w:sz="8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themeColor="accent2" w:themeTint="BF" w:sz="6" w:space="0"/>
          <w:left w:val="single" w:color="CF7B79" w:themeColor="accent2" w:themeTint="BF" w:sz="8" w:space="0"/>
          <w:bottom w:val="single" w:color="CF7B79" w:themeColor="accent2" w:themeTint="BF" w:sz="8" w:space="0"/>
          <w:right w:val="single" w:color="CF7B79" w:themeColor="accent2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2">
    <w:name w:val="Medium Shading 1 Accent 3"/>
    <w:basedOn w:val="12"/>
    <w:uiPriority w:val="63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B4CC82" w:themeColor="accent3" w:themeTint="BF" w:sz="8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4CC82" w:themeColor="accent3" w:themeTint="BF" w:sz="6" w:space="0"/>
          <w:left w:val="single" w:color="B4CC82" w:themeColor="accent3" w:themeTint="BF" w:sz="8" w:space="0"/>
          <w:bottom w:val="single" w:color="B4CC82" w:themeColor="accent3" w:themeTint="BF" w:sz="8" w:space="0"/>
          <w:right w:val="single" w:color="B4CC82" w:themeColor="accent3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3">
    <w:name w:val="Medium Shading 1 Accent 4"/>
    <w:basedOn w:val="12"/>
    <w:uiPriority w:val="63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9F8AB9" w:themeColor="accent4" w:themeTint="BF" w:sz="8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themeColor="accent4" w:themeTint="BF" w:sz="6" w:space="0"/>
          <w:left w:val="single" w:color="9F8AB9" w:themeColor="accent4" w:themeTint="BF" w:sz="8" w:space="0"/>
          <w:bottom w:val="single" w:color="9F8AB9" w:themeColor="accent4" w:themeTint="BF" w:sz="8" w:space="0"/>
          <w:right w:val="single" w:color="9F8AB9" w:themeColor="accent4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4">
    <w:name w:val="Medium Shading 1 Accent 5"/>
    <w:basedOn w:val="12"/>
    <w:uiPriority w:val="63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78C0D4" w:themeColor="accent5" w:themeTint="BF" w:sz="8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themeColor="accent5" w:themeTint="BF" w:sz="6" w:space="0"/>
          <w:left w:val="single" w:color="78C0D4" w:themeColor="accent5" w:themeTint="BF" w:sz="8" w:space="0"/>
          <w:bottom w:val="single" w:color="78C0D4" w:themeColor="accent5" w:themeTint="BF" w:sz="8" w:space="0"/>
          <w:right w:val="single" w:color="78C0D4" w:themeColor="accent5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5">
    <w:name w:val="Medium Shading 1 Accent 6"/>
    <w:basedOn w:val="12"/>
    <w:uiPriority w:val="63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9B074" w:themeColor="accent6" w:themeTint="BF" w:sz="8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themeColor="accent6" w:themeTint="BF" w:sz="6" w:space="0"/>
          <w:left w:val="single" w:color="F9B074" w:themeColor="accent6" w:themeTint="BF" w:sz="8" w:space="0"/>
          <w:bottom w:val="single" w:color="F9B074" w:themeColor="accent6" w:themeTint="BF" w:sz="8" w:space="0"/>
          <w:right w:val="single" w:color="F9B074" w:themeColor="accent6" w:themeTint="BF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5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66">
    <w:name w:val="Medium Shading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7">
    <w:name w:val="Medium Shading 2 Accent 1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8">
    <w:name w:val="Medium Shading 2 Accent 2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69">
    <w:name w:val="Medium Shading 2 Accent 3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0">
    <w:name w:val="Medium Shading 2 Accent 4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1">
    <w:name w:val="Medium Shading 2 Accent 5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2">
    <w:name w:val="Medium Shading 2 Accent 6"/>
    <w:basedOn w:val="12"/>
    <w:uiPriority w:val="64"/>
    <w:pPr>
      <w:spacing w:after="0" w:line="240" w:lineRule="auto"/>
    </w:pPr>
    <w:tblPr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7D7D7" w:themeFill="background1" w:themeFillShade="D8"/>
      </w:tcPr>
    </w:tblStylePr>
    <w:tblStylePr w:type="band1Horz">
      <w:tblPr/>
      <w:tcPr>
        <w:shd w:val="clear" w:color="auto" w:fill="D7D7D7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73">
    <w:name w:val="Medium Lis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bottom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000000" w:themeColor="tex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themeColor="text1" w:sz="8" w:space="0"/>
          <w:bottom w:val="single" w:color="000000" w:themeColor="text1" w:sz="8" w:space="0"/>
        </w:tcBorders>
      </w:tcPr>
    </w:tblStylePr>
    <w:tblStylePr w:type="band1Vert">
      <w:tblPr/>
      <w:tcPr>
        <w:shd w:val="clear" w:color="auto" w:fill="BFBFBF" w:themeFill="text1" w:themeFillTint="3F"/>
      </w:tcPr>
    </w:tblStylePr>
    <w:tblStylePr w:type="band1Horz">
      <w:tblPr/>
      <w:tcPr>
        <w:shd w:val="clear" w:color="auto" w:fill="BFBFBF" w:themeFill="text1" w:themeFillTint="3F"/>
      </w:tcPr>
    </w:tblStylePr>
  </w:style>
  <w:style w:type="table" w:styleId="74">
    <w:name w:val="Medium List 1 Accent 1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bottom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F81BD" w:themeColor="accent1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themeColor="accent1" w:sz="8" w:space="0"/>
          <w:bottom w:val="single" w:color="4F81BD" w:themeColor="accent1" w:sz="8" w:space="0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75">
    <w:name w:val="Medium List 1 Accent 2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bottom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C0504D" w:themeColor="accent2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themeColor="accent2" w:sz="8" w:space="0"/>
          <w:bottom w:val="single" w:color="C0504D" w:themeColor="accent2" w:sz="8" w:space="0"/>
        </w:tcBorders>
      </w:tcPr>
    </w:tblStylePr>
    <w:tblStylePr w:type="band1Vert">
      <w:tblPr/>
      <w:tcPr>
        <w:shd w:val="clear" w:color="auto" w:fill="EFD3D3" w:themeFill="accent2" w:themeFillTint="3F"/>
      </w:tcPr>
    </w:tblStylePr>
    <w:tblStylePr w:type="band1Horz">
      <w:tblPr/>
      <w:tcPr>
        <w:shd w:val="clear" w:color="auto" w:fill="EFD3D3" w:themeFill="accent2" w:themeFillTint="3F"/>
      </w:tcPr>
    </w:tblStylePr>
  </w:style>
  <w:style w:type="table" w:styleId="76">
    <w:name w:val="Medium List 1 Accent 3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bottom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9BBB59" w:themeColor="accent3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themeColor="accent3" w:sz="8" w:space="0"/>
          <w:bottom w:val="single" w:color="9BBB59" w:themeColor="accent3" w:sz="8" w:space="0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77">
    <w:name w:val="Medium List 1 Accent 4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bottom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8064A2" w:themeColor="accent4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themeColor="accent4" w:sz="8" w:space="0"/>
          <w:bottom w:val="single" w:color="8064A2" w:themeColor="accent4" w:sz="8" w:space="0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78">
    <w:name w:val="Medium List 1 Accent 5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bottom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4BACC6" w:themeColor="accent5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themeColor="accent5" w:sz="8" w:space="0"/>
          <w:bottom w:val="single" w:color="4BACC6" w:themeColor="accent5" w:sz="8" w:space="0"/>
        </w:tcBorders>
      </w:tcPr>
    </w:tblStylePr>
    <w:tblStylePr w:type="band1Vert">
      <w:tblPr/>
      <w:tcPr>
        <w:shd w:val="clear" w:color="auto" w:fill="D2EAF0" w:themeFill="accent5" w:themeFillTint="3F"/>
      </w:tcPr>
    </w:tblStylePr>
    <w:tblStylePr w:type="band1Horz">
      <w:tblPr/>
      <w:tcPr>
        <w:shd w:val="clear" w:color="auto" w:fill="D2EAF0" w:themeFill="accent5" w:themeFillTint="3F"/>
      </w:tcPr>
    </w:tblStylePr>
  </w:style>
  <w:style w:type="table" w:styleId="79">
    <w:name w:val="Medium List 1 Accent 6"/>
    <w:basedOn w:val="12"/>
    <w:uiPriority w:val="65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bottom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</w:rPr>
      <w:tblPr/>
      <w:tcPr>
        <w:tcBorders>
          <w:top w:val="nil"/>
          <w:bottom w:val="single" w:color="F79646" w:themeColor="accent6" w:sz="8" w:space="0"/>
        </w:tcBorders>
      </w:tcPr>
    </w:tblStylePr>
    <w:tblStylePr w:type="lastRow">
      <w:rPr>
        <w:b/>
        <w:bCs/>
        <w:color w:val="1F497D" w:themeColor="text2"/>
        <w14:textFill>
          <w14:solidFill>
            <w14:schemeClr w14:val="tx2"/>
          </w14:solidFill>
        </w14:textFill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themeColor="accent6" w:sz="8" w:space="0"/>
          <w:bottom w:val="single" w:color="F79646" w:themeColor="accent6" w:sz="8" w:space="0"/>
        </w:tcBorders>
      </w:tcPr>
    </w:tblStylePr>
    <w:tblStylePr w:type="band1Vert">
      <w:tblPr/>
      <w:tcPr>
        <w:shd w:val="clear" w:color="auto" w:fill="FDE5D1" w:themeFill="accent6" w:themeFillTint="3F"/>
      </w:tcPr>
    </w:tblStylePr>
    <w:tblStylePr w:type="band1Horz">
      <w:tblPr/>
      <w:tcPr>
        <w:shd w:val="clear" w:color="auto" w:fill="FDE5D1" w:themeFill="accent6" w:themeFillTint="3F"/>
      </w:tcPr>
    </w:tblStylePr>
  </w:style>
  <w:style w:type="table" w:styleId="80">
    <w:name w:val="Medium Lis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000000" w:themeColor="tex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000000" w:themeColor="tex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themeColor="tex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000000" w:themeColor="tex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BFBF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1">
    <w:name w:val="Medium List 2 Accent 1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2">
    <w:name w:val="Medium List 2 Accent 2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C0504D" w:themeColor="accent2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themeColor="accent2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C0504D" w:themeColor="accent2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3">
    <w:name w:val="Medium List 2 Accent 3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9BBB59" w:themeColor="accent3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themeColor="accent3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9BBB59" w:themeColor="accent3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4">
    <w:name w:val="Medium List 2 Accent 4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8064A2" w:themeColor="accent4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themeColor="accent4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8064A2" w:themeColor="accent4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5">
    <w:name w:val="Medium List 2 Accent 5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BACC6" w:themeColor="accent5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themeColor="accent5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BACC6" w:themeColor="accent5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6">
    <w:name w:val="Medium List 2 Accent 6"/>
    <w:basedOn w:val="12"/>
    <w:uiPriority w:val="66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F79646" w:themeColor="accent6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themeColor="accent6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F79646" w:themeColor="accent6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5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87">
    <w:name w:val="Medium Grid 1"/>
    <w:basedOn w:val="12"/>
    <w:uiPriority w:val="67"/>
    <w:pPr>
      <w:spacing w:after="0" w:line="240" w:lineRule="auto"/>
    </w:pPr>
    <w:tblPr>
      <w:tblBorders>
        <w:top w:val="single" w:color="3F3F3F" w:themeColor="text1" w:themeTint="BF" w:sz="8" w:space="0"/>
        <w:left w:val="single" w:color="3F3F3F" w:themeColor="text1" w:themeTint="BF" w:sz="8" w:space="0"/>
        <w:bottom w:val="single" w:color="3F3F3F" w:themeColor="text1" w:themeTint="BF" w:sz="8" w:space="0"/>
        <w:right w:val="single" w:color="3F3F3F" w:themeColor="text1" w:themeTint="BF" w:sz="8" w:space="0"/>
        <w:insideH w:val="single" w:color="3F3F3F" w:themeColor="text1" w:themeTint="BF" w:sz="8" w:space="0"/>
        <w:insideV w:val="single" w:color="3F3F3F" w:themeColor="tex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3F3F3F" w:themeColor="tex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88">
    <w:name w:val="Medium Grid 1 Accent 1"/>
    <w:basedOn w:val="12"/>
    <w:qFormat/>
    <w:uiPriority w:val="67"/>
    <w:pPr>
      <w:spacing w:after="0" w:line="240" w:lineRule="auto"/>
    </w:pPr>
    <w:tblPr>
      <w:tblBorders>
        <w:top w:val="single" w:color="7BA0CD" w:themeColor="accent1" w:themeTint="BF" w:sz="8" w:space="0"/>
        <w:left w:val="single" w:color="7BA0CD" w:themeColor="accent1" w:themeTint="BF" w:sz="8" w:space="0"/>
        <w:bottom w:val="single" w:color="7BA0CD" w:themeColor="accent1" w:themeTint="BF" w:sz="8" w:space="0"/>
        <w:right w:val="single" w:color="7BA0CD" w:themeColor="accent1" w:themeTint="BF" w:sz="8" w:space="0"/>
        <w:insideH w:val="single" w:color="7BA0CD" w:themeColor="accent1" w:themeTint="BF" w:sz="8" w:space="0"/>
        <w:insideV w:val="single" w:color="7BA0CD" w:themeColor="accent1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themeColor="accent1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89">
    <w:name w:val="Medium Grid 1 Accent 2"/>
    <w:basedOn w:val="12"/>
    <w:qFormat/>
    <w:uiPriority w:val="67"/>
    <w:pPr>
      <w:spacing w:after="0" w:line="240" w:lineRule="auto"/>
    </w:pPr>
    <w:tblPr>
      <w:tblBorders>
        <w:top w:val="single" w:color="CF7B79" w:themeColor="accent2" w:themeTint="BF" w:sz="8" w:space="0"/>
        <w:left w:val="single" w:color="CF7B79" w:themeColor="accent2" w:themeTint="BF" w:sz="8" w:space="0"/>
        <w:bottom w:val="single" w:color="CF7B79" w:themeColor="accent2" w:themeTint="BF" w:sz="8" w:space="0"/>
        <w:right w:val="single" w:color="CF7B79" w:themeColor="accent2" w:themeTint="BF" w:sz="8" w:space="0"/>
        <w:insideH w:val="single" w:color="CF7B79" w:themeColor="accent2" w:themeTint="BF" w:sz="8" w:space="0"/>
        <w:insideV w:val="single" w:color="CF7B79" w:themeColor="accent2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themeColor="accent2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90">
    <w:name w:val="Medium Grid 1 Accent 3"/>
    <w:basedOn w:val="12"/>
    <w:qFormat/>
    <w:uiPriority w:val="67"/>
    <w:pPr>
      <w:spacing w:after="0" w:line="240" w:lineRule="auto"/>
    </w:pPr>
    <w:tblPr>
      <w:tblBorders>
        <w:top w:val="single" w:color="B4CC82" w:themeColor="accent3" w:themeTint="BF" w:sz="8" w:space="0"/>
        <w:left w:val="single" w:color="B4CC82" w:themeColor="accent3" w:themeTint="BF" w:sz="8" w:space="0"/>
        <w:bottom w:val="single" w:color="B4CC82" w:themeColor="accent3" w:themeTint="BF" w:sz="8" w:space="0"/>
        <w:right w:val="single" w:color="B4CC82" w:themeColor="accent3" w:themeTint="BF" w:sz="8" w:space="0"/>
        <w:insideH w:val="single" w:color="B4CC82" w:themeColor="accent3" w:themeTint="BF" w:sz="8" w:space="0"/>
        <w:insideV w:val="single" w:color="B4CC82" w:themeColor="accent3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4CC82" w:themeColor="accent3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91">
    <w:name w:val="Medium Grid 1 Accent 4"/>
    <w:basedOn w:val="12"/>
    <w:qFormat/>
    <w:uiPriority w:val="67"/>
    <w:pPr>
      <w:spacing w:after="0" w:line="240" w:lineRule="auto"/>
    </w:pPr>
    <w:tblPr>
      <w:tblBorders>
        <w:top w:val="single" w:color="9F8AB9" w:themeColor="accent4" w:themeTint="BF" w:sz="8" w:space="0"/>
        <w:left w:val="single" w:color="9F8AB9" w:themeColor="accent4" w:themeTint="BF" w:sz="8" w:space="0"/>
        <w:bottom w:val="single" w:color="9F8AB9" w:themeColor="accent4" w:themeTint="BF" w:sz="8" w:space="0"/>
        <w:right w:val="single" w:color="9F8AB9" w:themeColor="accent4" w:themeTint="BF" w:sz="8" w:space="0"/>
        <w:insideH w:val="single" w:color="9F8AB9" w:themeColor="accent4" w:themeTint="BF" w:sz="8" w:space="0"/>
        <w:insideV w:val="single" w:color="9F8AB9" w:themeColor="accent4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themeColor="accent4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92">
    <w:name w:val="Medium Grid 1 Accent 5"/>
    <w:basedOn w:val="12"/>
    <w:qFormat/>
    <w:uiPriority w:val="67"/>
    <w:pPr>
      <w:spacing w:after="0" w:line="240" w:lineRule="auto"/>
    </w:pPr>
    <w:tblPr>
      <w:tblBorders>
        <w:top w:val="single" w:color="78C0D4" w:themeColor="accent5" w:themeTint="BF" w:sz="8" w:space="0"/>
        <w:left w:val="single" w:color="78C0D4" w:themeColor="accent5" w:themeTint="BF" w:sz="8" w:space="0"/>
        <w:bottom w:val="single" w:color="78C0D4" w:themeColor="accent5" w:themeTint="BF" w:sz="8" w:space="0"/>
        <w:right w:val="single" w:color="78C0D4" w:themeColor="accent5" w:themeTint="BF" w:sz="8" w:space="0"/>
        <w:insideH w:val="single" w:color="78C0D4" w:themeColor="accent5" w:themeTint="BF" w:sz="8" w:space="0"/>
        <w:insideV w:val="single" w:color="78C0D4" w:themeColor="accent5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themeColor="accent5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93">
    <w:name w:val="Medium Grid 1 Accent 6"/>
    <w:basedOn w:val="12"/>
    <w:qFormat/>
    <w:uiPriority w:val="67"/>
    <w:pPr>
      <w:spacing w:after="0" w:line="240" w:lineRule="auto"/>
    </w:pPr>
    <w:tblPr>
      <w:tblBorders>
        <w:top w:val="single" w:color="F9B074" w:themeColor="accent6" w:themeTint="BF" w:sz="8" w:space="0"/>
        <w:left w:val="single" w:color="F9B074" w:themeColor="accent6" w:themeTint="BF" w:sz="8" w:space="0"/>
        <w:bottom w:val="single" w:color="F9B074" w:themeColor="accent6" w:themeTint="BF" w:sz="8" w:space="0"/>
        <w:right w:val="single" w:color="F9B074" w:themeColor="accent6" w:themeTint="BF" w:sz="8" w:space="0"/>
        <w:insideH w:val="single" w:color="F9B074" w:themeColor="accent6" w:themeTint="BF" w:sz="8" w:space="0"/>
        <w:insideV w:val="single" w:color="F9B074" w:themeColor="accent6" w:themeTint="BF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themeColor="accent6" w:themeTint="BF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94">
    <w:name w:val="Medium Grid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000000" w:themeColor="text1" w:sz="8" w:space="0"/>
        <w:left w:val="single" w:color="000000" w:themeColor="text1" w:sz="8" w:space="0"/>
        <w:bottom w:val="single" w:color="000000" w:themeColor="text1" w:sz="8" w:space="0"/>
        <w:right w:val="single" w:color="000000" w:themeColor="text1" w:sz="8" w:space="0"/>
        <w:insideH w:val="single" w:color="000000" w:themeColor="text1" w:sz="8" w:space="0"/>
        <w:insideV w:val="single" w:color="000000" w:themeColor="tex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E5E5" w:themeFill="tex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7F7F7F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5">
    <w:name w:val="Medium Grid 2 Accent 1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  <w:insideH w:val="single" w:color="4F81BD" w:themeColor="accent1" w:sz="8" w:space="0"/>
        <w:insideV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C0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6">
    <w:name w:val="Medium Grid 2 Accent 2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8" w:space="0"/>
        <w:left w:val="single" w:color="C0504D" w:themeColor="accent2" w:sz="8" w:space="0"/>
        <w:bottom w:val="single" w:color="C0504D" w:themeColor="accent2" w:sz="8" w:space="0"/>
        <w:right w:val="single" w:color="C0504D" w:themeColor="accent2" w:sz="8" w:space="0"/>
        <w:insideH w:val="single" w:color="C0504D" w:themeColor="accent2" w:sz="8" w:space="0"/>
        <w:insideV w:val="single" w:color="C0504D" w:themeColor="accent2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7">
    <w:name w:val="Medium Grid 2 Accent 3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  <w:insideH w:val="single" w:color="9BBB59" w:themeColor="accent3" w:sz="8" w:space="0"/>
        <w:insideV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8">
    <w:name w:val="Medium Grid 2 Accent 4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8" w:space="0"/>
        <w:left w:val="single" w:color="8064A2" w:themeColor="accent4" w:sz="8" w:space="0"/>
        <w:bottom w:val="single" w:color="8064A2" w:themeColor="accent4" w:sz="8" w:space="0"/>
        <w:right w:val="single" w:color="8064A2" w:themeColor="accent4" w:sz="8" w:space="0"/>
        <w:insideH w:val="single" w:color="8064A2" w:themeColor="accent4" w:sz="8" w:space="0"/>
        <w:insideV w:val="single" w:color="8064A2" w:themeColor="accent4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2EFF5" w:themeFill="accent4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99">
    <w:name w:val="Medium Grid 2 Accent 5"/>
    <w:basedOn w:val="12"/>
    <w:qFormat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  <w:insideH w:val="single" w:color="4BACC6" w:themeColor="accent5" w:sz="8" w:space="0"/>
        <w:insideV w:val="single" w:color="4BACC6" w:themeColor="accent5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0">
    <w:name w:val="Medium Grid 2 Accent 6"/>
    <w:basedOn w:val="12"/>
    <w:uiPriority w:val="68"/>
    <w:pPr>
      <w:spacing w:after="0" w:line="240" w:lineRule="auto"/>
    </w:pPr>
    <w:rPr>
      <w:rFonts w:asciiTheme="majorHAnsi" w:hAnsiTheme="majorHAnsi" w:eastAsiaTheme="majorEastAsia" w:cstheme="majorBidi"/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8" w:space="0"/>
        <w:left w:val="single" w:color="F79646" w:themeColor="accent6" w:sz="8" w:space="0"/>
        <w:bottom w:val="single" w:color="F79646" w:themeColor="accent6" w:sz="8" w:space="0"/>
        <w:right w:val="single" w:color="F79646" w:themeColor="accent6" w:sz="8" w:space="0"/>
        <w:insideH w:val="single" w:color="F79646" w:themeColor="accent6" w:sz="8" w:space="0"/>
        <w:insideV w:val="single" w:color="F79646" w:themeColor="accent6" w:sz="8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single" w:color="000000" w:themeColor="text1" w:sz="12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  <w14:textFill>
          <w14:solidFill>
            <w14:schemeClr w14:val="tx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101">
    <w:name w:val="Medium Grid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FBFBF" w:themeFill="tex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7F7F7F" w:themeFill="tex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7F7F7F" w:themeFill="text1" w:themeFillTint="7F"/>
      </w:tcPr>
    </w:tblStylePr>
  </w:style>
  <w:style w:type="table" w:styleId="102">
    <w:name w:val="Medium Grid 3 Accent 1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7C0DE" w:themeFill="accent1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7C0DE" w:themeFill="accent1" w:themeFillTint="7F"/>
      </w:tcPr>
    </w:tblStylePr>
  </w:style>
  <w:style w:type="table" w:styleId="103">
    <w:name w:val="Medium Grid 3 Accent 2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3" w:themeFill="accent2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DFA7A6" w:themeFill="accent2" w:themeFillTint="7F"/>
      </w:tcPr>
    </w:tblStylePr>
  </w:style>
  <w:style w:type="table" w:styleId="104">
    <w:name w:val="Medium Grid 3 Accent 3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CDDDAC" w:themeFill="accent3" w:themeFillTint="7F"/>
      </w:tcPr>
    </w:tblStylePr>
  </w:style>
  <w:style w:type="table" w:styleId="105">
    <w:name w:val="Medium Grid 3 Accent 4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BFB1D0" w:themeFill="accent4" w:themeFillTint="7F"/>
      </w:tcPr>
    </w:tblStylePr>
  </w:style>
  <w:style w:type="table" w:styleId="106">
    <w:name w:val="Medium Grid 3 Accent 5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0" w:themeFill="accent5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A5D5E2" w:themeFill="accent5" w:themeFillTint="7F"/>
      </w:tcPr>
    </w:tblStylePr>
  </w:style>
  <w:style w:type="table" w:styleId="107">
    <w:name w:val="Medium Grid 3 Accent 6"/>
    <w:basedOn w:val="12"/>
    <w:qFormat/>
    <w:uiPriority w:val="69"/>
    <w:pPr>
      <w:spacing w:after="0" w:line="240" w:lineRule="auto"/>
    </w:pPr>
    <w:tblPr>
      <w:tblBorders>
        <w:top w:val="single" w:color="FFFFFF" w:themeColor="background1" w:sz="8" w:space="0"/>
        <w:left w:val="single" w:color="FFFFFF" w:themeColor="background1" w:sz="8" w:space="0"/>
        <w:bottom w:val="single" w:color="FFFFFF" w:themeColor="background1" w:sz="8" w:space="0"/>
        <w:right w:val="single" w:color="FFFFFF" w:themeColor="background1" w:sz="8" w:space="0"/>
        <w:insideH w:val="single" w:color="FFFFFF" w:themeColor="background1" w:sz="6" w:space="0"/>
        <w:insideV w:val="single" w:color="FFFFFF" w:themeColor="background1" w:sz="6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5D1" w:themeFill="accent6" w:themeFillTint="3F"/>
    </w:tcPr>
    <w:tblStylePr w:type="fir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24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24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single" w:sz="8" w:space="0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left w:val="single" w:color="FFFFFF" w:themeColor="background1" w:sz="8" w:space="0"/>
          <w:right w:val="single" w:color="FFFFFF" w:themeColor="background1" w:sz="24" w:space="0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single" w:color="FFFFFF" w:themeColor="background1" w:sz="24" w:space="0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color="FFFFFF" w:themeColor="background1" w:sz="8" w:space="0"/>
          <w:left w:val="single" w:color="FFFFFF" w:themeColor="background1" w:sz="8" w:space="0"/>
          <w:bottom w:val="single" w:color="FFFFFF" w:themeColor="background1" w:sz="8" w:space="0"/>
          <w:right w:val="single" w:color="FFFFFF" w:themeColor="background1" w:sz="8" w:space="0"/>
          <w:insideH w:val="single" w:sz="8" w:space="0"/>
          <w:insideV w:val="single" w:sz="8" w:space="0"/>
        </w:tcBorders>
        <w:shd w:val="clear" w:color="auto" w:fill="FBCAA2" w:themeFill="accent6" w:themeFillTint="7F"/>
      </w:tcPr>
    </w:tblStylePr>
  </w:style>
  <w:style w:type="table" w:styleId="108">
    <w:name w:val="Dark List"/>
    <w:basedOn w:val="12"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109">
    <w:name w:val="Dark List Accent 1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43F61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66091" w:themeFill="accent1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6091" w:themeFill="accent1" w:themeFillShade="BF"/>
      </w:tcPr>
    </w:tblStylePr>
  </w:style>
  <w:style w:type="table" w:styleId="110">
    <w:name w:val="Dark List Accent 2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943734" w:themeFill="accent2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734" w:themeFill="accent2" w:themeFillShade="BF"/>
      </w:tcPr>
    </w:tblStylePr>
  </w:style>
  <w:style w:type="table" w:styleId="111">
    <w:name w:val="Dark List Accent 3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4E6127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112">
    <w:name w:val="Dark List Accent 4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3F30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113">
    <w:name w:val="Dark List Accent 5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114">
    <w:name w:val="Dark List Accent 6"/>
    <w:basedOn w:val="12"/>
    <w:qFormat/>
    <w:uiPriority w:val="70"/>
    <w:pPr>
      <w:spacing w:after="0" w:line="240" w:lineRule="auto"/>
    </w:pPr>
    <w:rPr>
      <w:color w:val="FFFFFF" w:themeColor="background1"/>
      <w14:textFill>
        <w14:solidFill>
          <w14:schemeClr w14:val="bg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color="FFFFFF" w:themeColor="background1" w:sz="18" w:space="0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color="FFFFFF" w:themeColor="background1" w:sz="18" w:space="0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themeColor="background1" w:sz="18" w:space="0"/>
          <w:insideH w:val="nil"/>
          <w:insideV w:val="nil"/>
        </w:tcBorders>
        <w:shd w:val="clear" w:color="auto" w:fill="E36C09" w:themeFill="accent6" w:themeFillShade="BF"/>
      </w:tcPr>
    </w:tblStylePr>
    <w:tblStylePr w:type="lastCol">
      <w:tblPr/>
      <w:tcPr>
        <w:tcBorders>
          <w:top w:val="nil"/>
          <w:left w:val="single" w:color="FFFFFF" w:themeColor="background1" w:sz="18" w:space="0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9" w:themeFill="accent6" w:themeFillShade="BF"/>
      </w:tcPr>
    </w:tblStylePr>
  </w:style>
  <w:style w:type="table" w:styleId="115">
    <w:name w:val="Colorful Shading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7F7F7F" w:themeFill="tex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6">
    <w:name w:val="Colorful Shading Accent 1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B4D74" w:themeFill="accent1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B4D74" w:themeFill="accent1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4D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C0DE" w:themeFill="accent1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7">
    <w:name w:val="Colorful Shading Accent 2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C0504D" w:themeColor="accent2" w:sz="24" w:space="0"/>
        <w:left w:val="single" w:color="C0504D" w:themeColor="accent2" w:sz="4" w:space="0"/>
        <w:bottom w:val="single" w:color="C0504D" w:themeColor="accent2" w:sz="4" w:space="0"/>
        <w:right w:val="single" w:color="C0504D" w:themeColor="accent2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C0504D" w:themeColor="accent2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18">
    <w:name w:val="Colorful Shading Accent 3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8064A2" w:themeColor="accent4" w:sz="24" w:space="0"/>
        <w:left w:val="single" w:color="9BBB59" w:themeColor="accent3" w:sz="4" w:space="0"/>
        <w:bottom w:val="single" w:color="9BBB59" w:themeColor="accent3" w:sz="4" w:space="0"/>
        <w:right w:val="single" w:color="9BBB59" w:themeColor="accent3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8064A2" w:themeColor="accent4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19">
    <w:name w:val="Colorful Shading Accent 4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9BBB59" w:themeColor="accent3" w:sz="24" w:space="0"/>
        <w:left w:val="single" w:color="8064A2" w:themeColor="accent4" w:sz="4" w:space="0"/>
        <w:bottom w:val="single" w:color="8064A2" w:themeColor="accent4" w:sz="4" w:space="0"/>
        <w:right w:val="single" w:color="8064A2" w:themeColor="accent4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9BBB59" w:themeColor="accent3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4C3A62" w:themeFill="accent4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A62" w:themeFill="accent4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A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0">
    <w:name w:val="Colorful Shading Accent 5"/>
    <w:basedOn w:val="12"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F79646" w:themeColor="accent6" w:sz="2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F79646" w:themeColor="accent6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1">
    <w:name w:val="Colorful Shading Accent 6"/>
    <w:basedOn w:val="12"/>
    <w:qFormat/>
    <w:uiPriority w:val="71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top w:val="single" w:color="4BACC6" w:themeColor="accent5" w:sz="2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color="4BACC6" w:themeColor="accent5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single" w:color="FFFFFF" w:themeColor="background1" w:sz="6" w:space="0"/>
        </w:tcBorders>
        <w:shd w:val="clear" w:color="auto" w:fill="B65607" w:themeFill="accent6" w:themeFillShade="99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7" w:themeFill="accent6" w:themeFillShade="99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7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  <w14:textFill>
          <w14:solidFill>
            <w14:schemeClr w14:val="tx1"/>
          </w14:solidFill>
        </w14:textFill>
      </w:rPr>
    </w:tblStylePr>
    <w:tblStylePr w:type="nwCell">
      <w:rPr>
        <w:color w:val="000000" w:themeColor="text1"/>
        <w14:textFill>
          <w14:solidFill>
            <w14:schemeClr w14:val="tx1"/>
          </w14:solidFill>
        </w14:textFill>
      </w:rPr>
    </w:tblStylePr>
  </w:style>
  <w:style w:type="table" w:styleId="122">
    <w:name w:val="Colorful List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E5E5" w:themeFill="tex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BFBF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23">
    <w:name w:val="Colorful List Accent 1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124">
    <w:name w:val="Colorful List Accent 2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9E3A38" w:themeFill="accent2" w:themeFillShade="CC"/>
      </w:tcPr>
    </w:tblStylePr>
    <w:tblStylePr w:type="lastRow">
      <w:rPr>
        <w:b/>
        <w:bCs/>
        <w:color w:val="9F3B38" w:themeColor="accent2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3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125">
    <w:name w:val="Colorful List Accent 3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664E82" w:themeFill="accent4" w:themeFillShade="CC"/>
      </w:tcPr>
    </w:tblStylePr>
    <w:tblStylePr w:type="lastRow">
      <w:rPr>
        <w:b/>
        <w:bCs/>
        <w:color w:val="664F83" w:themeColor="accent4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126">
    <w:name w:val="Colorful List Accent 4"/>
    <w:basedOn w:val="12"/>
    <w:qFormat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5" w:themeFill="accent4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7E9C40" w:themeFill="accent3" w:themeFillShade="CC"/>
      </w:tcPr>
    </w:tblStylePr>
    <w:tblStylePr w:type="lastRow">
      <w:rPr>
        <w:b/>
        <w:bCs/>
        <w:color w:val="7E9D40" w:themeColor="accent3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127">
    <w:name w:val="Colorful List Accent 5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F3730A" w:themeFill="accent6" w:themeFillShade="CC"/>
      </w:tcPr>
    </w:tblStylePr>
    <w:tblStylePr w:type="lastRow">
      <w:rPr>
        <w:b/>
        <w:bCs/>
        <w:color w:val="F3740B" w:themeColor="accent6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0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128">
    <w:name w:val="Colorful List Accent 6"/>
    <w:basedOn w:val="12"/>
    <w:uiPriority w:val="72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blPr/>
      <w:tcPr>
        <w:tcBorders>
          <w:bottom w:val="single" w:color="FFFFFF" w:themeColor="background1" w:sz="12" w:space="0"/>
        </w:tcBorders>
        <w:shd w:val="clear" w:color="auto" w:fill="348DA5" w:themeFill="accent5" w:themeFillShade="CC"/>
      </w:tcPr>
    </w:tblStylePr>
    <w:tblStylePr w:type="lastRow">
      <w:rPr>
        <w:b/>
        <w:bCs/>
        <w:color w:val="358EA6" w:themeColor="accent5" w:themeShade="CC"/>
      </w:rPr>
      <w:tblPr/>
      <w:tcPr>
        <w:tcBorders>
          <w:top w:val="single" w:color="000000" w:themeColor="text1" w:sz="12" w:space="0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5D1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129">
    <w:name w:val="Colorful Grid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7F7F7F" w:themeFill="text1" w:themeFillTint="7F"/>
      </w:tcPr>
    </w:tblStylePr>
    <w:tblStylePr w:type="band1Horz">
      <w:tblPr/>
      <w:tcPr>
        <w:shd w:val="clear" w:color="auto" w:fill="7F7F7F" w:themeFill="text1" w:themeFillTint="7F"/>
      </w:tcPr>
    </w:tblStylePr>
  </w:style>
  <w:style w:type="table" w:styleId="130">
    <w:name w:val="Colorful Grid Accent 1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66091" w:themeFill="accent1" w:themeFillShade="BF"/>
      </w:tcPr>
    </w:tblStylePr>
    <w:tblStylePr w:type="band1Vert">
      <w:tblPr/>
      <w:tcPr>
        <w:shd w:val="clear" w:color="auto" w:fill="A7C0DE" w:themeFill="accent1" w:themeFillTint="7F"/>
      </w:tcPr>
    </w:tblStylePr>
    <w:tblStylePr w:type="band1Horz">
      <w:tblPr/>
      <w:tcPr>
        <w:shd w:val="clear" w:color="auto" w:fill="A7C0DE" w:themeFill="accent1" w:themeFillTint="7F"/>
      </w:tcPr>
    </w:tblStylePr>
  </w:style>
  <w:style w:type="table" w:styleId="131">
    <w:name w:val="Colorful Grid Accent 2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9437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32">
    <w:name w:val="Colorful Grid Accent 3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33">
    <w:name w:val="Colorful Grid Accent 4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34">
    <w:name w:val="Colorful Grid Accent 5"/>
    <w:basedOn w:val="12"/>
    <w:qFormat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35">
    <w:name w:val="Colorful Grid Accent 6"/>
    <w:basedOn w:val="12"/>
    <w:uiPriority w:val="73"/>
    <w:pPr>
      <w:spacing w:after="0" w:line="240" w:lineRule="auto"/>
    </w:pPr>
    <w:rPr>
      <w:color w:val="000000" w:themeColor="text1"/>
      <w14:textFill>
        <w14:solidFill>
          <w14:schemeClr w14:val="tx1"/>
        </w14:solidFill>
      </w14:textFill>
    </w:rPr>
    <w:tblPr>
      <w:tblBorders>
        <w:insideH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  <w14:textFill>
          <w14:solidFill>
            <w14:schemeClr w14:val="tx1"/>
          </w14:solidFill>
        </w14:textFill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lastCol">
      <w:rPr>
        <w:color w:val="FFFFFF" w:themeColor="background1"/>
        <w14:textFill>
          <w14:solidFill>
            <w14:schemeClr w14:val="bg1"/>
          </w14:solidFill>
        </w14:textFill>
      </w:rPr>
      <w:tblPr/>
      <w:tcPr>
        <w:shd w:val="clear" w:color="auto" w:fill="E36C09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136">
    <w:name w:val="Header Char"/>
    <w:basedOn w:val="11"/>
    <w:link w:val="19"/>
    <w:uiPriority w:val="99"/>
  </w:style>
  <w:style w:type="character" w:customStyle="1" w:styleId="137">
    <w:name w:val="Footer Char"/>
    <w:basedOn w:val="11"/>
    <w:link w:val="18"/>
    <w:qFormat/>
    <w:uiPriority w:val="99"/>
  </w:style>
  <w:style w:type="paragraph" w:styleId="138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en-US" w:bidi="ar-SA"/>
    </w:rPr>
  </w:style>
  <w:style w:type="character" w:customStyle="1" w:styleId="139">
    <w:name w:val="Heading 1 Char"/>
    <w:basedOn w:val="11"/>
    <w:link w:val="2"/>
    <w:uiPriority w:val="9"/>
    <w:rPr>
      <w:rFonts w:asciiTheme="majorHAnsi" w:hAnsiTheme="majorHAnsi" w:eastAsiaTheme="majorEastAsia" w:cstheme="majorBidi"/>
      <w:b/>
      <w:bCs/>
      <w:color w:val="376092" w:themeColor="accent1" w:themeShade="BF"/>
      <w:sz w:val="28"/>
      <w:szCs w:val="28"/>
    </w:rPr>
  </w:style>
  <w:style w:type="character" w:customStyle="1" w:styleId="140">
    <w:name w:val="Heading 2 Char"/>
    <w:basedOn w:val="11"/>
    <w:link w:val="3"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141">
    <w:name w:val="Heading 3 Char"/>
    <w:basedOn w:val="11"/>
    <w:link w:val="4"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42">
    <w:name w:val="Title Char"/>
    <w:basedOn w:val="11"/>
    <w:link w:val="37"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143">
    <w:name w:val="Subtitle Char"/>
    <w:basedOn w:val="11"/>
    <w:link w:val="35"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44">
    <w:name w:val="List Paragraph"/>
    <w:basedOn w:val="1"/>
    <w:qFormat/>
    <w:uiPriority w:val="34"/>
    <w:pPr>
      <w:ind w:left="720"/>
      <w:contextualSpacing/>
    </w:pPr>
  </w:style>
  <w:style w:type="character" w:customStyle="1" w:styleId="145">
    <w:name w:val="Body Text Char"/>
    <w:basedOn w:val="11"/>
    <w:link w:val="13"/>
    <w:uiPriority w:val="99"/>
  </w:style>
  <w:style w:type="character" w:customStyle="1" w:styleId="146">
    <w:name w:val="Body Text 2 Char"/>
    <w:basedOn w:val="11"/>
    <w:link w:val="14"/>
    <w:uiPriority w:val="99"/>
  </w:style>
  <w:style w:type="character" w:customStyle="1" w:styleId="147">
    <w:name w:val="Body Text 3 Char"/>
    <w:basedOn w:val="11"/>
    <w:link w:val="15"/>
    <w:uiPriority w:val="99"/>
    <w:rPr>
      <w:sz w:val="16"/>
      <w:szCs w:val="16"/>
    </w:rPr>
  </w:style>
  <w:style w:type="character" w:customStyle="1" w:styleId="148">
    <w:name w:val="Macro Text Char"/>
    <w:basedOn w:val="11"/>
    <w:link w:val="33"/>
    <w:uiPriority w:val="99"/>
    <w:rPr>
      <w:rFonts w:ascii="Courier" w:hAnsi="Courier"/>
      <w:sz w:val="20"/>
      <w:szCs w:val="20"/>
    </w:rPr>
  </w:style>
  <w:style w:type="paragraph" w:styleId="149">
    <w:name w:val="Quote"/>
    <w:basedOn w:val="1"/>
    <w:next w:val="1"/>
    <w:link w:val="150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0">
    <w:name w:val="Quote Char"/>
    <w:basedOn w:val="11"/>
    <w:link w:val="149"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151">
    <w:name w:val="Heading 4 Char"/>
    <w:basedOn w:val="11"/>
    <w:link w:val="5"/>
    <w:semiHidden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2">
    <w:name w:val="Heading 5 Char"/>
    <w:basedOn w:val="11"/>
    <w:link w:val="6"/>
    <w:semiHidden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153">
    <w:name w:val="Heading 6 Char"/>
    <w:basedOn w:val="11"/>
    <w:link w:val="7"/>
    <w:semiHidden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154">
    <w:name w:val="Heading 7 Char"/>
    <w:basedOn w:val="11"/>
    <w:link w:val="8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55">
    <w:name w:val="Heading 8 Char"/>
    <w:basedOn w:val="11"/>
    <w:link w:val="9"/>
    <w:semiHidden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156">
    <w:name w:val="Heading 9 Char"/>
    <w:basedOn w:val="11"/>
    <w:link w:val="10"/>
    <w:semiHidden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157">
    <w:name w:val="Intense Quote"/>
    <w:basedOn w:val="1"/>
    <w:next w:val="1"/>
    <w:link w:val="158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8">
    <w:name w:val="Intense Quote Char"/>
    <w:basedOn w:val="11"/>
    <w:link w:val="157"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59">
    <w:name w:val="Subtle Emphasis"/>
    <w:basedOn w:val="11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160">
    <w:name w:val="Intense Emphasis"/>
    <w:basedOn w:val="11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161">
    <w:name w:val="Subtle Reference"/>
    <w:basedOn w:val="11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162">
    <w:name w:val="Intense Reference"/>
    <w:basedOn w:val="11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163">
    <w:name w:val="Book Title"/>
    <w:basedOn w:val="11"/>
    <w:qFormat/>
    <w:uiPriority w:val="33"/>
    <w:rPr>
      <w:b/>
      <w:bCs/>
      <w:smallCaps/>
      <w:spacing w:val="5"/>
    </w:rPr>
  </w:style>
  <w:style w:type="paragraph" w:customStyle="1" w:styleId="164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23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  <dc:description>generated by python-docx</dc:description>
  <cp:lastModifiedBy>Abhilash �Agarwal (M23CSA502</cp:lastModifiedBy>
  <dcterms:modified xsi:type="dcterms:W3CDTF">2025-02-01T15:43:23Z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3D3A0F2641E84FF1BBFAE2CF2FFFD719_12</vt:lpwstr>
  </property>
</Properties>
</file>